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D244A">
      <w:pPr>
        <w:spacing w:after="80"/>
        <w:jc w:val="center"/>
      </w:pPr>
      <w:r>
        <w:rPr>
          <w:rFonts w:hint="eastAsia"/>
          <w:b/>
          <w:color w:val="0B2545"/>
          <w:sz w:val="40"/>
          <w:lang w:val="en-US" w:eastAsia="zh-CN"/>
        </w:rPr>
        <w:t>直播脚本生成智能体</w:t>
      </w:r>
      <w:r>
        <w:rPr>
          <w:rFonts w:ascii="Calibri" w:hAnsi="Calibri" w:eastAsia="微软雅黑"/>
          <w:b/>
          <w:color w:val="0B2545"/>
          <w:sz w:val="40"/>
        </w:rPr>
        <w:t>安全漏洞修复说明</w:t>
      </w:r>
    </w:p>
    <w:p w14:paraId="3897D839">
      <w:pPr>
        <w:spacing w:after="280"/>
        <w:jc w:val="center"/>
      </w:pPr>
      <w:r>
        <w:rPr>
          <w:color w:val="555555"/>
          <w:sz w:val="22"/>
        </w:rPr>
        <w:t>针对历史渗透测试问题的整改说明与验证结论</w:t>
      </w:r>
    </w:p>
    <w:p w14:paraId="678CD584">
      <w:pPr>
        <w:pStyle w:val="3"/>
      </w:pPr>
      <w:r>
        <w:t>一、修复范围</w:t>
      </w:r>
    </w:p>
    <w:p w14:paraId="68550457">
      <w:r>
        <w:t>本次修复覆盖历史安全测试中提出的弱口令、登录枚举、未授权访问、提示词注入等问题。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74C40B7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E4AB">
            <w:r>
              <w:rPr>
                <w:b/>
              </w:rPr>
              <w:t>问题项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6BB8">
            <w:r>
              <w:rPr>
                <w:b/>
              </w:rPr>
              <w:t>状态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3EE5">
            <w:r>
              <w:rPr>
                <w:b/>
              </w:rPr>
              <w:t>修复摘要</w:t>
            </w:r>
          </w:p>
        </w:tc>
      </w:tr>
      <w:tr w14:paraId="471E8D0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5EDE">
            <w:r>
              <w:rPr>
                <w:rFonts w:hint="eastAsia"/>
                <w:lang w:val="en-US" w:eastAsia="zh-CN"/>
              </w:rPr>
              <w:t>4.1.2</w:t>
            </w:r>
            <w:r>
              <w:t>用户弱口令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13BB">
            <w:r>
              <w:t>已修复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FEEA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旧版本的登录页面和接口均为测试环境使用遗留，已删除相关前端页面和接口</w:t>
            </w:r>
          </w:p>
        </w:tc>
      </w:tr>
      <w:tr w14:paraId="1AB32503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617D">
            <w:r>
              <w:rPr>
                <w:rFonts w:hint="eastAsia"/>
                <w:lang w:val="en-US" w:eastAsia="zh-CN"/>
              </w:rPr>
              <w:t>4.1.3</w:t>
            </w:r>
            <w:r>
              <w:t>用户名/密码枚举及暴力破解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10F9">
            <w:r>
              <w:t>已修复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C3EA">
            <w:r>
              <w:rPr>
                <w:rFonts w:hint="eastAsia"/>
                <w:lang w:val="en-US" w:eastAsia="zh-CN"/>
              </w:rPr>
              <w:t>旧版本的登录页面和接口均为测试环境使用遗留，已删除相关前端页面和接口</w:t>
            </w:r>
          </w:p>
        </w:tc>
      </w:tr>
      <w:tr w14:paraId="1BE2FF16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536C">
            <w:r>
              <w:rPr>
                <w:rFonts w:hint="eastAsia"/>
                <w:lang w:val="en-US" w:eastAsia="zh-CN"/>
              </w:rPr>
              <w:t>4.1.4</w:t>
            </w:r>
            <w:r>
              <w:t>/chat/api/dialogs 未授权访问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B811">
            <w:r>
              <w:t>已修复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F930">
            <w:r>
              <w:t>旧接口</w:t>
            </w:r>
            <w:r>
              <w:rPr>
                <w:rFonts w:hint="eastAsia"/>
                <w:lang w:val="en-US" w:eastAsia="zh-CN"/>
              </w:rPr>
              <w:t>为测试使用遗留，已</w:t>
            </w:r>
            <w:r>
              <w:t>删除，新接口 /chat/api/conversations 全部要求 JWT，并按 token 归属校验。</w:t>
            </w:r>
          </w:p>
        </w:tc>
      </w:tr>
      <w:tr w14:paraId="0D2FB06A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6619">
            <w:r>
              <w:rPr>
                <w:rFonts w:hint="eastAsia"/>
                <w:lang w:val="en-US" w:eastAsia="zh-CN"/>
              </w:rPr>
              <w:t>4.1.5</w:t>
            </w:r>
            <w:r>
              <w:t>/chat/api/agent 未授权调用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5C36">
            <w:r>
              <w:t>已修复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7671">
            <w:r>
              <w:t>旧接口</w:t>
            </w:r>
            <w:r>
              <w:rPr>
                <w:rFonts w:hint="eastAsia"/>
                <w:lang w:val="en-US" w:eastAsia="zh-CN"/>
              </w:rPr>
              <w:t>为测试使用遗留，已</w:t>
            </w:r>
            <w:r>
              <w:t>删除，新接口 /chat/api/assistant 全部要求 JWT，并校验 dialogId 归属。</w:t>
            </w:r>
          </w:p>
        </w:tc>
      </w:tr>
      <w:tr w14:paraId="4C2D308B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5D8D">
            <w:r>
              <w:rPr>
                <w:rFonts w:hint="eastAsia"/>
                <w:lang w:val="en-US" w:eastAsia="zh-CN"/>
              </w:rPr>
              <w:t>4.1.6</w:t>
            </w:r>
            <w:r>
              <w:t>提示词注入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88CA">
            <w:r>
              <w:t>已加固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2FFB">
            <w:r>
              <w:t>强化系统提示、角色边界、违禁词过滤和最终内容落库过滤。</w:t>
            </w:r>
          </w:p>
        </w:tc>
      </w:tr>
    </w:tbl>
    <w:p w14:paraId="79F19F33">
      <w:pPr>
        <w:pStyle w:val="3"/>
      </w:pPr>
      <w:r>
        <w:t>二、漏洞修复情况</w:t>
      </w:r>
    </w:p>
    <w:p w14:paraId="23D21292">
      <w:pPr>
        <w:pStyle w:val="4"/>
        <w:rPr>
          <w:rFonts w:hint="eastAsia" w:eastAsiaTheme="majorEastAsia"/>
          <w:lang w:val="en-US" w:eastAsia="zh-CN"/>
        </w:rPr>
      </w:pPr>
      <w:r>
        <w:t>1. 用户弱口令问题</w:t>
      </w:r>
      <w:r>
        <w:rPr>
          <w:rFonts w:hint="eastAsia"/>
          <w:lang w:val="en-US" w:eastAsia="zh-CN"/>
        </w:rPr>
        <w:t>/</w:t>
      </w:r>
      <w:r>
        <w:t>用户名枚举、密码枚举及暴力破解风险</w:t>
      </w:r>
    </w:p>
    <w:p w14:paraId="7CB0F93A">
      <w:r>
        <w:rPr>
          <w:b/>
        </w:rPr>
        <w:t>原问题：</w:t>
      </w:r>
      <w:r>
        <w:t>历史版本存在 test001:123456、admin:123456 等弱口令，可被用于登录系统或进入后台。普通管理员曾拥有独立用户名和密码登录入口，存在弱口令和后台入口暴露风险。</w:t>
      </w:r>
    </w:p>
    <w:p w14:paraId="3BAB6FCB">
      <w:r>
        <w:rPr>
          <w:b/>
        </w:rPr>
        <w:t>修复措施：</w:t>
      </w:r>
    </w:p>
    <w:p w14:paraId="6499F268">
      <w:pPr>
        <w:pStyle w:val="16"/>
      </w:pPr>
      <w:r>
        <w:t>删除普通管理员用户名/密码登录入口 /chat/login。</w:t>
      </w:r>
    </w:p>
    <w:p w14:paraId="432036AE">
      <w:pPr>
        <w:pStyle w:val="16"/>
      </w:pPr>
      <w:r>
        <w:t>普通管理员不再拥有独立用户名和密码。</w:t>
      </w:r>
    </w:p>
    <w:p w14:paraId="396F4789">
      <w:pPr>
        <w:pStyle w:val="16"/>
      </w:pPr>
      <w:r>
        <w:t>超级管理员创建管理员并绑定平台 userId。</w:t>
      </w:r>
    </w:p>
    <w:p w14:paraId="7BBA17E6">
      <w:pPr>
        <w:pStyle w:val="16"/>
      </w:pPr>
      <w:r>
        <w:t>非管理员用户不展示后台入口。</w:t>
      </w:r>
    </w:p>
    <w:p w14:paraId="61C71A93">
      <w:pPr>
        <w:pStyle w:val="16"/>
      </w:pPr>
      <w:r>
        <w:t>管理员 token、普通用户 token、超级管理员 token 均区分使用。</w:t>
      </w:r>
    </w:p>
    <w:p w14:paraId="6C5C0864">
      <w:pPr>
        <w:spacing w:after="60"/>
      </w:pPr>
      <w:r>
        <w:rPr>
          <w:b/>
        </w:rPr>
        <w:t>当前状态：</w:t>
      </w:r>
      <w:r>
        <w:t>已修复。</w:t>
      </w:r>
    </w:p>
    <w:p w14:paraId="7D68DA08">
      <w:pPr>
        <w:pStyle w:val="4"/>
      </w:pPr>
      <w:r>
        <w:rPr>
          <w:rFonts w:hint="eastAsia"/>
          <w:lang w:val="en-US" w:eastAsia="zh-CN"/>
        </w:rPr>
        <w:t>2</w:t>
      </w:r>
      <w:r>
        <w:t xml:space="preserve"> /chat/api/dialogs 未授权访问</w:t>
      </w:r>
    </w:p>
    <w:p w14:paraId="2C0F10A7">
      <w:r>
        <w:rPr>
          <w:b/>
        </w:rPr>
        <w:t>原问题：</w:t>
      </w:r>
      <w:r>
        <w:t>历史接口未做鉴权，可通过枚举 userId 读取任意用户对话日志。</w:t>
      </w:r>
    </w:p>
    <w:p w14:paraId="16522631">
      <w:r>
        <w:rPr>
          <w:b/>
        </w:rPr>
        <w:t>修复措施：</w:t>
      </w:r>
    </w:p>
    <w:p w14:paraId="7CCB7A46">
      <w:pPr>
        <w:pStyle w:val="16"/>
      </w:pPr>
      <w:r>
        <w:t>删除旧接口 /chat/api/dialogs。</w:t>
      </w:r>
    </w:p>
    <w:p w14:paraId="64C5D26C">
      <w:pPr>
        <w:pStyle w:val="16"/>
      </w:pPr>
      <w:r>
        <w:t>新接口为 /chat/api/conversations，所有对话接口均要求 JWT 鉴权。</w:t>
      </w:r>
    </w:p>
    <w:p w14:paraId="5EF81478">
      <w:pPr>
        <w:pStyle w:val="16"/>
      </w:pPr>
      <w:r>
        <w:t>后端不再信任前端传入的 userId，用户身份统一从 JWT sub 字段获取。</w:t>
      </w:r>
    </w:p>
    <w:p w14:paraId="49AD995F">
      <w:pPr>
        <w:pStyle w:val="16"/>
      </w:pPr>
      <w:r>
        <w:t>查询对话、读取消息、删除对话、保存消息时均校验数据归属。</w:t>
      </w:r>
    </w:p>
    <w:p w14:paraId="3652E91F">
      <w:r>
        <w:rPr>
          <w:b/>
        </w:rPr>
        <w:t>当前状态：</w:t>
      </w:r>
      <w:r>
        <w:t>已修复。</w:t>
      </w:r>
    </w:p>
    <w:p w14:paraId="4DC39C86">
      <w:pPr>
        <w:pStyle w:val="4"/>
      </w:pPr>
      <w:r>
        <w:rPr>
          <w:rFonts w:hint="eastAsia"/>
          <w:lang w:val="en-US" w:eastAsia="zh-CN"/>
        </w:rPr>
        <w:t>3</w:t>
      </w:r>
      <w:r>
        <w:t>. /chat/api/agent 未授权调用</w:t>
      </w:r>
    </w:p>
    <w:p w14:paraId="547C0722">
      <w:r>
        <w:rPr>
          <w:b/>
        </w:rPr>
        <w:t>原问题：</w:t>
      </w:r>
      <w:r>
        <w:t>历史接口未做鉴权，攻击者可直接发起智能体请求。</w:t>
      </w:r>
    </w:p>
    <w:p w14:paraId="39E21A73">
      <w:r>
        <w:rPr>
          <w:b/>
        </w:rPr>
        <w:t>修复措施：</w:t>
      </w:r>
    </w:p>
    <w:p w14:paraId="2B561B43">
      <w:pPr>
        <w:pStyle w:val="16"/>
      </w:pPr>
      <w:r>
        <w:t>删除旧接口 /chat/api/agent。</w:t>
      </w:r>
    </w:p>
    <w:p w14:paraId="76882CE2">
      <w:pPr>
        <w:pStyle w:val="16"/>
      </w:pPr>
      <w:r>
        <w:t>新智能体接口为 /chat/api/assistant。</w:t>
      </w:r>
    </w:p>
    <w:p w14:paraId="382098DC">
      <w:pPr>
        <w:pStyle w:val="16"/>
      </w:pPr>
      <w:r>
        <w:t>所有智能体接口均要求 JWT 鉴权。</w:t>
      </w:r>
    </w:p>
    <w:p w14:paraId="5BE5B896">
      <w:pPr>
        <w:pStyle w:val="16"/>
      </w:pPr>
      <w:r>
        <w:t>后端不再使用请求中的 userId，身份统一从 JWT 中获取。</w:t>
      </w:r>
    </w:p>
    <w:p w14:paraId="18F11E36">
      <w:pPr>
        <w:pStyle w:val="16"/>
      </w:pPr>
      <w:r>
        <w:t>对话历史加载前校验当前用户是否拥有该 dialogId。</w:t>
      </w:r>
    </w:p>
    <w:p w14:paraId="355825AB">
      <w:r>
        <w:rPr>
          <w:b/>
        </w:rPr>
        <w:t>当前状态：</w:t>
      </w:r>
      <w:r>
        <w:t>已修复。</w:t>
      </w:r>
    </w:p>
    <w:p w14:paraId="49A5D0FD">
      <w:pPr>
        <w:pStyle w:val="4"/>
      </w:pPr>
      <w:r>
        <w:rPr>
          <w:rFonts w:hint="eastAsia"/>
          <w:lang w:val="en-US" w:eastAsia="zh-CN"/>
        </w:rPr>
        <w:t>4</w:t>
      </w:r>
      <w:r>
        <w:t>. 提示词注入风险</w:t>
      </w:r>
    </w:p>
    <w:p w14:paraId="1EC6B90E">
      <w:r>
        <w:rPr>
          <w:b/>
        </w:rPr>
        <w:t>原问题：</w:t>
      </w:r>
      <w:r>
        <w:t>大模型可能受用户输入中的提示词注入影响，出现绕过限制或输出不合规内容的风险。</w:t>
      </w:r>
    </w:p>
    <w:p w14:paraId="78C79524">
      <w:r>
        <w:rPr>
          <w:b/>
        </w:rPr>
        <w:t>修复措施：</w:t>
      </w:r>
    </w:p>
    <w:p w14:paraId="3C63DEBC">
      <w:pPr>
        <w:pStyle w:val="16"/>
      </w:pPr>
      <w:r>
        <w:t>强化系统提示词约束，禁止泄露系统提示、内部规则和安全策略。</w:t>
      </w:r>
    </w:p>
    <w:p w14:paraId="0508A2C3">
      <w:pPr>
        <w:pStyle w:val="16"/>
      </w:pPr>
      <w:r>
        <w:t>对用户输入、文件内容和历史上下文进行角色边界隔离。</w:t>
      </w:r>
    </w:p>
    <w:p w14:paraId="5489AC2C">
      <w:pPr>
        <w:pStyle w:val="16"/>
      </w:pPr>
      <w:r>
        <w:t>增加违禁词过滤机制。</w:t>
      </w:r>
    </w:p>
    <w:p w14:paraId="0D35C29F">
      <w:pPr>
        <w:pStyle w:val="16"/>
      </w:pPr>
      <w:r>
        <w:t>流式输出结束后统一进行内容过滤，落库内容使用过滤后的最终内容。</w:t>
      </w:r>
    </w:p>
    <w:p w14:paraId="528B0B2B">
      <w:r>
        <w:rPr>
          <w:b/>
        </w:rPr>
        <w:t>当前状态：</w:t>
      </w:r>
      <w:r>
        <w:t>已修复。</w:t>
      </w:r>
    </w:p>
    <w:p w14:paraId="4129F9B6">
      <w:pPr>
        <w:spacing w:after="60"/>
        <w:ind w:left="360"/>
      </w:pPr>
      <w:bookmarkStart w:id="0" w:name="_GoBack"/>
      <w:bookmarkEnd w:id="0"/>
    </w:p>
    <w:p w14:paraId="252FAB5D">
      <w:pPr>
        <w:pStyle w:val="3"/>
      </w:pPr>
      <w:r>
        <w:rPr>
          <w:rFonts w:hint="eastAsia"/>
          <w:lang w:val="en-US" w:eastAsia="zh-CN"/>
        </w:rPr>
        <w:t>三</w:t>
      </w:r>
      <w:r>
        <w:t>、接口验证结论</w:t>
      </w:r>
    </w:p>
    <w:p w14:paraId="21A3BC15">
      <w:r>
        <w:t>当前未发现历史高危未授权接口仍然可用。</w:t>
      </w:r>
    </w:p>
    <w:p w14:paraId="3006ACCB">
      <w:pPr>
        <w:spacing w:after="60"/>
        <w:ind w:left="360"/>
      </w:pPr>
      <w:r>
        <w:rPr>
          <w:rFonts w:ascii="Consolas" w:hAnsi="Consolas" w:eastAsia="Consolas"/>
          <w:color w:val="333333"/>
          <w:sz w:val="19"/>
        </w:rPr>
        <w:t>GET  /chat/api/dialogs       =&gt; 404</w:t>
      </w:r>
    </w:p>
    <w:p w14:paraId="2FB7AC47">
      <w:pPr>
        <w:spacing w:after="60"/>
        <w:ind w:left="360"/>
      </w:pPr>
      <w:r>
        <w:rPr>
          <w:rFonts w:ascii="Consolas" w:hAnsi="Consolas" w:eastAsia="Consolas"/>
          <w:color w:val="333333"/>
          <w:sz w:val="19"/>
        </w:rPr>
        <w:t>POST /chat/api/dialogs       =&gt; 405</w:t>
      </w:r>
    </w:p>
    <w:p w14:paraId="155C7755">
      <w:pPr>
        <w:spacing w:after="60"/>
        <w:ind w:left="360"/>
      </w:pPr>
      <w:r>
        <w:rPr>
          <w:rFonts w:ascii="Consolas" w:hAnsi="Consolas" w:eastAsia="Consolas"/>
          <w:color w:val="333333"/>
          <w:sz w:val="19"/>
        </w:rPr>
        <w:t>POST /chat/api/agent         =&gt; 405</w:t>
      </w:r>
    </w:p>
    <w:p w14:paraId="0E3E3C60">
      <w:r>
        <w:t>核心业务接口无 token 访问均被拒绝：</w:t>
      </w:r>
    </w:p>
    <w:p w14:paraId="7287F772">
      <w:pPr>
        <w:spacing w:after="60"/>
        <w:ind w:left="360"/>
      </w:pPr>
      <w:r>
        <w:rPr>
          <w:rFonts w:ascii="Consolas" w:hAnsi="Consolas" w:eastAsia="Consolas"/>
          <w:color w:val="333333"/>
          <w:sz w:val="19"/>
        </w:rPr>
        <w:t>/chat/api/conversations      =&gt; 403</w:t>
      </w:r>
    </w:p>
    <w:p w14:paraId="2234102E">
      <w:pPr>
        <w:spacing w:after="60"/>
        <w:ind w:left="360"/>
      </w:pPr>
      <w:r>
        <w:rPr>
          <w:rFonts w:ascii="Consolas" w:hAnsi="Consolas" w:eastAsia="Consolas"/>
          <w:color w:val="333333"/>
          <w:sz w:val="19"/>
        </w:rPr>
        <w:t>/chat/api/assistant          =&gt; 403</w:t>
      </w:r>
    </w:p>
    <w:p w14:paraId="1794EE07">
      <w:pPr>
        <w:spacing w:after="60"/>
        <w:ind w:left="360"/>
      </w:pPr>
      <w:r>
        <w:rPr>
          <w:rFonts w:ascii="Consolas" w:hAnsi="Consolas" w:eastAsia="Consolas"/>
          <w:color w:val="333333"/>
          <w:sz w:val="19"/>
        </w:rPr>
        <w:t>/chat/api/memories           =&gt; 403</w:t>
      </w:r>
    </w:p>
    <w:p w14:paraId="2A5BDA4A">
      <w:pPr>
        <w:spacing w:after="60"/>
        <w:ind w:left="360"/>
      </w:pPr>
      <w:r>
        <w:rPr>
          <w:rFonts w:ascii="Consolas" w:hAnsi="Consolas" w:eastAsia="Consolas"/>
          <w:color w:val="333333"/>
          <w:sz w:val="19"/>
        </w:rPr>
        <w:t>/chat/api/export             =&gt; 403</w:t>
      </w:r>
    </w:p>
    <w:p w14:paraId="27C159B5">
      <w:pPr>
        <w:spacing w:after="60"/>
        <w:ind w:left="360"/>
      </w:pPr>
      <w:r>
        <w:rPr>
          <w:rFonts w:ascii="Consolas" w:hAnsi="Consolas" w:eastAsia="Consolas"/>
          <w:color w:val="333333"/>
          <w:sz w:val="19"/>
        </w:rPr>
        <w:t>/chat/api/admin/*            =&gt; 403</w:t>
      </w:r>
    </w:p>
    <w:p w14:paraId="58B984B7">
      <w:pPr>
        <w:pStyle w:val="3"/>
      </w:pPr>
      <w:r>
        <w:rPr>
          <w:rFonts w:hint="eastAsia"/>
          <w:lang w:val="en-US" w:eastAsia="zh-CN"/>
        </w:rPr>
        <w:t>四</w:t>
      </w:r>
      <w:r>
        <w:t>、总体结论</w:t>
      </w:r>
    </w:p>
    <w:p w14:paraId="2C8A2D1B">
      <w:r>
        <w:t>本次针对历史安全测试报告中的弱口令、暴力破解、用户枚举、未授权访问、提示词注入等问题已完成修复。</w:t>
      </w:r>
    </w:p>
    <w:p w14:paraId="3C0DEA2D">
      <w:r>
        <w:t>当前系统已经实现登录限流、失败锁定、统一错误提示、审计日志、JWT 鉴权、用户数据归属校验、旧危险接口删除和 token 有效期收紧。历史报告中的高危未授权访问问题已不再存在。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AD555">
    <w:pPr>
      <w:pStyle w:val="24"/>
      <w:jc w:val="right"/>
    </w:pPr>
    <w:r>
      <w:rPr>
        <w:color w:val="666666"/>
        <w:sz w:val="18"/>
      </w:rPr>
      <w:t>Living Stream Agent 安全整改说明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EAF044"/>
    <w:rsid w:val="9CFD60B3"/>
    <w:rsid w:val="DDF11AD5"/>
    <w:rsid w:val="F3DAE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chengzhang</cp:lastModifiedBy>
  <dcterms:modified xsi:type="dcterms:W3CDTF">2026-07-06T22:23:26Z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D492C5AD5B8A47EF69B74B6A3060A167_42</vt:lpwstr>
  </property>
</Properties>
</file>